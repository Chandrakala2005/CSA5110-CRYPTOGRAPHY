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F0530">
      <w:pPr>
        <w:spacing w:before="0" w:after="140" w:line="240" w:lineRule="auto"/>
        <w:jc w:val="center"/>
        <w:rPr>
          <w:rFonts w:hint="default" w:ascii="Times New Roman" w:hAnsi="Times New Roman" w:cs="Times New Roman"/>
          <w:b/>
          <w:sz w:val="36"/>
          <w:szCs w:val="36"/>
          <w:lang w:val="en-US"/>
        </w:rPr>
      </w:pPr>
      <w:r>
        <w:rPr>
          <w:rFonts w:hint="default" w:ascii="Times New Roman" w:hAnsi="Times New Roman" w:cs="Times New Roman"/>
          <w:b/>
          <w:sz w:val="36"/>
          <w:szCs w:val="36"/>
        </w:rPr>
        <w:t xml:space="preserve">ASSESSMENT TOOL </w:t>
      </w:r>
      <w:r>
        <w:rPr>
          <w:rFonts w:hint="default" w:cs="Times New Roman"/>
          <w:b/>
          <w:sz w:val="36"/>
          <w:szCs w:val="36"/>
          <w:lang w:val="en-US"/>
        </w:rPr>
        <w:t>2</w:t>
      </w:r>
    </w:p>
    <w:p w14:paraId="225E1CAE">
      <w:pPr>
        <w:spacing w:before="0" w:after="140" w:line="240" w:lineRule="auto"/>
        <w:jc w:val="center"/>
        <w:rPr>
          <w:rFonts w:hint="default" w:ascii="Times New Roman" w:hAnsi="Times New Roman" w:cs="Times New Roman"/>
          <w:b/>
          <w:bCs w:val="0"/>
          <w:sz w:val="36"/>
          <w:szCs w:val="36"/>
          <w:lang w:val="en-US"/>
        </w:rPr>
      </w:pPr>
      <w:r>
        <w:rPr>
          <w:rFonts w:hint="default" w:ascii="Times New Roman" w:hAnsi="Times New Roman" w:cs="Times New Roman"/>
          <w:b/>
          <w:bCs w:val="0"/>
          <w:sz w:val="36"/>
          <w:szCs w:val="36"/>
        </w:rPr>
        <w:t>CO</w:t>
      </w:r>
      <w:r>
        <w:rPr>
          <w:rFonts w:hint="default" w:ascii="Times New Roman" w:hAnsi="Times New Roman" w:cs="Times New Roman"/>
          <w:b/>
          <w:bCs w:val="0"/>
          <w:sz w:val="36"/>
          <w:szCs w:val="36"/>
          <w:lang w:val="en-US"/>
        </w:rPr>
        <w:t>5</w:t>
      </w:r>
      <w:r>
        <w:rPr>
          <w:rFonts w:hint="default" w:ascii="Times New Roman" w:hAnsi="Times New Roman" w:cs="Times New Roman"/>
          <w:b/>
          <w:bCs w:val="0"/>
          <w:sz w:val="36"/>
          <w:szCs w:val="36"/>
        </w:rPr>
        <w:t xml:space="preserve"> AT</w:t>
      </w:r>
      <w:r>
        <w:rPr>
          <w:rFonts w:hint="default" w:ascii="Times New Roman" w:hAnsi="Times New Roman" w:cs="Times New Roman"/>
          <w:b/>
          <w:bCs w:val="0"/>
          <w:sz w:val="36"/>
          <w:szCs w:val="36"/>
          <w:lang w:val="en-US"/>
        </w:rPr>
        <w:t xml:space="preserve">2 </w:t>
      </w:r>
      <w:r>
        <w:rPr>
          <w:rFonts w:hint="default" w:ascii="Times New Roman" w:hAnsi="Times New Roman" w:eastAsia="SimSun" w:cs="Times New Roman"/>
          <w:b/>
          <w:bCs w:val="0"/>
          <w:sz w:val="36"/>
          <w:szCs w:val="36"/>
        </w:rPr>
        <w:t>PSEUDOCODE WRITING TASK (ALGORITHM DESIGN)</w:t>
      </w:r>
    </w:p>
    <w:p w14:paraId="3C51F169">
      <w:pPr>
        <w:spacing w:before="0" w:after="140" w:line="240" w:lineRule="auto"/>
        <w:jc w:val="center"/>
        <w:rPr>
          <w:rFonts w:hint="default" w:ascii="Times New Roman" w:hAnsi="Times New Roman" w:cs="Times New Roman"/>
          <w:b w:val="0"/>
          <w:bCs/>
          <w:sz w:val="18"/>
          <w:szCs w:val="18"/>
        </w:rPr>
      </w:pPr>
      <w:r>
        <w:rPr>
          <w:rFonts w:hint="default" w:ascii="Times New Roman" w:hAnsi="Times New Roman" w:cs="Times New Roman"/>
          <w:b w:val="0"/>
          <w:bCs/>
          <w:sz w:val="18"/>
          <w:szCs w:val="18"/>
        </w:rPr>
        <w:t>NAME: CHANDRA KALA TORAM</w:t>
      </w:r>
    </w:p>
    <w:p w14:paraId="064D4F2A">
      <w:pPr>
        <w:spacing w:before="0" w:after="140" w:line="240" w:lineRule="auto"/>
        <w:jc w:val="center"/>
        <w:rPr>
          <w:rFonts w:hint="default" w:ascii="Times New Roman" w:hAnsi="Times New Roman" w:cs="Times New Roman"/>
          <w:b w:val="0"/>
          <w:bCs/>
          <w:sz w:val="18"/>
          <w:szCs w:val="18"/>
        </w:rPr>
      </w:pPr>
      <w:r>
        <w:rPr>
          <w:rFonts w:hint="default" w:ascii="Times New Roman" w:hAnsi="Times New Roman" w:cs="Times New Roman"/>
          <w:b w:val="0"/>
          <w:bCs/>
          <w:sz w:val="18"/>
          <w:szCs w:val="18"/>
        </w:rPr>
        <w:t>REG NO: 192372224</w:t>
      </w:r>
    </w:p>
    <w:p w14:paraId="739D60FE">
      <w:pPr>
        <w:spacing w:before="0" w:after="140" w:line="240" w:lineRule="auto"/>
        <w:jc w:val="center"/>
        <w:rPr>
          <w:rFonts w:hint="default" w:ascii="Times New Roman" w:hAnsi="Times New Roman" w:cs="Times New Roman"/>
          <w:b w:val="0"/>
          <w:bCs/>
          <w:sz w:val="18"/>
          <w:szCs w:val="18"/>
          <w:lang w:val="en-US"/>
        </w:rPr>
      </w:pPr>
      <w:r>
        <w:rPr>
          <w:rFonts w:hint="default" w:ascii="Times New Roman" w:hAnsi="Times New Roman" w:cs="Times New Roman"/>
          <w:b w:val="0"/>
          <w:bCs/>
          <w:sz w:val="18"/>
          <w:szCs w:val="18"/>
        </w:rPr>
        <w:t>COURSE CODE: CSA511</w:t>
      </w:r>
      <w:r>
        <w:rPr>
          <w:rFonts w:hint="default" w:ascii="Times New Roman" w:hAnsi="Times New Roman" w:cs="Times New Roman"/>
          <w:b w:val="0"/>
          <w:bCs/>
          <w:sz w:val="18"/>
          <w:szCs w:val="18"/>
          <w:lang w:val="en-US"/>
        </w:rPr>
        <w:t>0</w:t>
      </w:r>
    </w:p>
    <w:p w14:paraId="0A8E017C">
      <w:pPr>
        <w:spacing w:before="0" w:after="140" w:line="240" w:lineRule="auto"/>
        <w:jc w:val="center"/>
        <w:rPr>
          <w:rFonts w:hint="default" w:ascii="Times New Roman" w:hAnsi="Times New Roman" w:cs="Times New Roman"/>
        </w:rPr>
      </w:pPr>
      <w:r>
        <w:rPr>
          <w:rFonts w:hint="default" w:ascii="Times New Roman" w:hAnsi="Times New Roman" w:cs="Times New Roman"/>
          <w:b w:val="0"/>
          <w:bCs/>
          <w:sz w:val="18"/>
          <w:szCs w:val="18"/>
        </w:rPr>
        <w:t>COURSE NAME: CRYPTOGRAPHY AND NETWORK SECURITY</w:t>
      </w:r>
    </w:p>
    <w:p w14:paraId="4492E57F">
      <w:pPr>
        <w:pStyle w:val="2"/>
        <w:rPr>
          <w:rFonts w:hint="default" w:ascii="Times New Roman" w:hAnsi="Times New Roman" w:cs="Times New Roman"/>
          <w:color w:val="C0504D" w:themeColor="accent2"/>
          <w14:textFill>
            <w14:solidFill>
              <w14:schemeClr w14:val="accent2"/>
            </w14:solidFill>
          </w14:textFill>
        </w:rPr>
      </w:pPr>
      <w:r>
        <w:rPr>
          <w:rFonts w:hint="default" w:ascii="Times New Roman" w:hAnsi="Times New Roman" w:cs="Times New Roman"/>
          <w:color w:val="C0504D" w:themeColor="accent2"/>
          <w14:textFill>
            <w14:solidFill>
              <w14:schemeClr w14:val="accent2"/>
            </w14:solidFill>
          </w14:textFill>
        </w:rPr>
        <w:t>1. Simplified TLS Handshake and Secure Data Exchange</w:t>
      </w:r>
    </w:p>
    <w:p w14:paraId="0D0F6D44">
      <w:pPr>
        <w:rPr>
          <w:rFonts w:hint="default" w:ascii="Times New Roman" w:hAnsi="Times New Roman" w:cs="Times New Roman"/>
        </w:rPr>
      </w:pPr>
      <w:r>
        <w:rPr>
          <w:rFonts w:hint="default" w:ascii="Times New Roman" w:hAnsi="Times New Roman" w:cs="Times New Roman"/>
        </w:rPr>
        <w:t>Objective: Simulate the basic sequence of a TLS handshake in which the client requests a secure connection, the server proves its identity using a digital certificate, both sides establish a session key, and encrypted data is exchanged.</w:t>
      </w:r>
    </w:p>
    <w:p w14:paraId="028AA9E9">
      <w:pPr>
        <w:pStyle w:val="3"/>
        <w:rPr>
          <w:rFonts w:hint="default" w:ascii="Times New Roman" w:hAnsi="Times New Roman" w:cs="Times New Roman"/>
        </w:rPr>
      </w:pPr>
      <w:r>
        <w:rPr>
          <w:rFonts w:hint="default" w:ascii="Times New Roman" w:hAnsi="Times New Roman" w:cs="Times New Roman"/>
        </w:rPr>
        <w:t>Pseudocode</w:t>
      </w:r>
    </w:p>
    <w:p w14:paraId="302B8B65">
      <w:pPr>
        <w:rPr>
          <w:rFonts w:hint="default" w:ascii="Times New Roman" w:hAnsi="Times New Roman" w:cs="Times New Roman"/>
        </w:rPr>
      </w:pPr>
      <w:r>
        <w:rPr>
          <w:rFonts w:hint="default" w:ascii="Times New Roman" w:hAnsi="Times New Roman" w:cs="Times New Roman"/>
        </w:rPr>
        <w:t>ALGORITHM Simplified_TLS_Handshake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BEGIN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CLIENT:</w:t>
      </w:r>
      <w:r>
        <w:rPr>
          <w:rFonts w:hint="default" w:ascii="Times New Roman" w:hAnsi="Times New Roman" w:cs="Times New Roman"/>
        </w:rPr>
        <w:br w:type="textWrapping"/>
      </w:r>
      <w:r>
        <w:rPr>
          <w:rFonts w:hint="default" w:ascii="Times New Roman" w:hAnsi="Times New Roman" w:cs="Times New Roman"/>
        </w:rPr>
        <w:t xml:space="preserve">        Send "CLIENT_HELLO" to Server</w:t>
      </w:r>
      <w:r>
        <w:rPr>
          <w:rFonts w:hint="default" w:ascii="Times New Roman" w:hAnsi="Times New Roman" w:cs="Times New Roman"/>
        </w:rPr>
        <w:br w:type="textWrapping"/>
      </w:r>
      <w:r>
        <w:rPr>
          <w:rFonts w:hint="default" w:ascii="Times New Roman" w:hAnsi="Times New Roman" w:cs="Times New Roman"/>
        </w:rPr>
        <w:t xml:space="preserve">        Include supported TLS version</w:t>
      </w:r>
      <w:r>
        <w:rPr>
          <w:rFonts w:hint="default" w:ascii="Times New Roman" w:hAnsi="Times New Roman" w:cs="Times New Roman"/>
        </w:rPr>
        <w:br w:type="textWrapping"/>
      </w:r>
      <w:r>
        <w:rPr>
          <w:rFonts w:hint="default" w:ascii="Times New Roman" w:hAnsi="Times New Roman" w:cs="Times New Roman"/>
        </w:rPr>
        <w:t xml:space="preserve">        Include supported cipher suites</w:t>
      </w:r>
      <w:r>
        <w:rPr>
          <w:rFonts w:hint="default" w:ascii="Times New Roman" w:hAnsi="Times New Roman" w:cs="Times New Roman"/>
        </w:rPr>
        <w:br w:type="textWrapping"/>
      </w:r>
      <w:r>
        <w:rPr>
          <w:rFonts w:hint="default" w:ascii="Times New Roman" w:hAnsi="Times New Roman" w:cs="Times New Roman"/>
        </w:rPr>
        <w:t xml:space="preserve">        Generate ClientRandom</w:t>
      </w:r>
      <w:r>
        <w:rPr>
          <w:rFonts w:hint="default" w:ascii="Times New Roman" w:hAnsi="Times New Roman" w:cs="Times New Roman"/>
        </w:rPr>
        <w:br w:type="textWrapping"/>
      </w:r>
      <w:r>
        <w:rPr>
          <w:rFonts w:hint="default" w:ascii="Times New Roman" w:hAnsi="Times New Roman" w:cs="Times New Roman"/>
        </w:rPr>
        <w:t xml:space="preserve">        Send ClientRandom</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SERVER:</w:t>
      </w:r>
      <w:r>
        <w:rPr>
          <w:rFonts w:hint="default" w:ascii="Times New Roman" w:hAnsi="Times New Roman" w:cs="Times New Roman"/>
        </w:rPr>
        <w:br w:type="textWrapping"/>
      </w:r>
      <w:r>
        <w:rPr>
          <w:rFonts w:hint="default" w:ascii="Times New Roman" w:hAnsi="Times New Roman" w:cs="Times New Roman"/>
        </w:rPr>
        <w:t xml:space="preserve">        Receive CLIENT_HELLO</w:t>
      </w:r>
      <w:r>
        <w:rPr>
          <w:rFonts w:hint="default" w:ascii="Times New Roman" w:hAnsi="Times New Roman" w:cs="Times New Roman"/>
        </w:rPr>
        <w:br w:type="textWrapping"/>
      </w:r>
      <w:r>
        <w:rPr>
          <w:rFonts w:hint="default" w:ascii="Times New Roman" w:hAnsi="Times New Roman" w:cs="Times New Roman"/>
        </w:rPr>
        <w:t xml:space="preserve">        Select TLS version</w:t>
      </w:r>
      <w:r>
        <w:rPr>
          <w:rFonts w:hint="default" w:ascii="Times New Roman" w:hAnsi="Times New Roman" w:cs="Times New Roman"/>
        </w:rPr>
        <w:br w:type="textWrapping"/>
      </w:r>
      <w:r>
        <w:rPr>
          <w:rFonts w:hint="default" w:ascii="Times New Roman" w:hAnsi="Times New Roman" w:cs="Times New Roman"/>
        </w:rPr>
        <w:t xml:space="preserve">        Select cipher suite</w:t>
      </w:r>
      <w:r>
        <w:rPr>
          <w:rFonts w:hint="default" w:ascii="Times New Roman" w:hAnsi="Times New Roman" w:cs="Times New Roman"/>
        </w:rPr>
        <w:br w:type="textWrapping"/>
      </w:r>
      <w:r>
        <w:rPr>
          <w:rFonts w:hint="default" w:ascii="Times New Roman" w:hAnsi="Times New Roman" w:cs="Times New Roman"/>
        </w:rPr>
        <w:t xml:space="preserve">        Generate ServerRandom</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Send "SERVER_HELLO"</w:t>
      </w:r>
      <w:r>
        <w:rPr>
          <w:rFonts w:hint="default" w:ascii="Times New Roman" w:hAnsi="Times New Roman" w:cs="Times New Roman"/>
        </w:rPr>
        <w:br w:type="textWrapping"/>
      </w:r>
      <w:r>
        <w:rPr>
          <w:rFonts w:hint="default" w:ascii="Times New Roman" w:hAnsi="Times New Roman" w:cs="Times New Roman"/>
        </w:rPr>
        <w:t xml:space="preserve">        Send ServerRandom</w:t>
      </w:r>
      <w:r>
        <w:rPr>
          <w:rFonts w:hint="default" w:ascii="Times New Roman" w:hAnsi="Times New Roman" w:cs="Times New Roman"/>
        </w:rPr>
        <w:br w:type="textWrapping"/>
      </w:r>
      <w:r>
        <w:rPr>
          <w:rFonts w:hint="default" w:ascii="Times New Roman" w:hAnsi="Times New Roman" w:cs="Times New Roman"/>
        </w:rPr>
        <w:t xml:space="preserve">        Send ServerDigitalCertificate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CLIENT:</w:t>
      </w:r>
      <w:r>
        <w:rPr>
          <w:rFonts w:hint="default" w:ascii="Times New Roman" w:hAnsi="Times New Roman" w:cs="Times New Roman"/>
        </w:rPr>
        <w:br w:type="textWrapping"/>
      </w:r>
      <w:r>
        <w:rPr>
          <w:rFonts w:hint="default" w:ascii="Times New Roman" w:hAnsi="Times New Roman" w:cs="Times New Roman"/>
        </w:rPr>
        <w:t xml:space="preserve">        Receive SERVER_HELLO</w:t>
      </w:r>
      <w:r>
        <w:rPr>
          <w:rFonts w:hint="default" w:ascii="Times New Roman" w:hAnsi="Times New Roman" w:cs="Times New Roman"/>
        </w:rPr>
        <w:br w:type="textWrapping"/>
      </w:r>
      <w:r>
        <w:rPr>
          <w:rFonts w:hint="default" w:ascii="Times New Roman" w:hAnsi="Times New Roman" w:cs="Times New Roman"/>
        </w:rPr>
        <w:t xml:space="preserve">        Receive ServerDigitalCertificate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Verify ServerDigitalCertificate</w:t>
      </w:r>
      <w:r>
        <w:rPr>
          <w:rFonts w:hint="default" w:ascii="Times New Roman" w:hAnsi="Times New Roman" w:cs="Times New Roman"/>
        </w:rPr>
        <w:br w:type="textWrapping"/>
      </w:r>
      <w:r>
        <w:rPr>
          <w:rFonts w:hint="default" w:ascii="Times New Roman" w:hAnsi="Times New Roman" w:cs="Times New Roman"/>
        </w:rPr>
        <w:t xml:space="preserve">        IF certificate is invalid THEN</w:t>
      </w:r>
      <w:r>
        <w:rPr>
          <w:rFonts w:hint="default" w:ascii="Times New Roman" w:hAnsi="Times New Roman" w:cs="Times New Roman"/>
        </w:rPr>
        <w:br w:type="textWrapping"/>
      </w:r>
      <w:r>
        <w:rPr>
          <w:rFonts w:hint="default" w:ascii="Times New Roman" w:hAnsi="Times New Roman" w:cs="Times New Roman"/>
        </w:rPr>
        <w:t xml:space="preserve">            Display "Server authentication failed"</w:t>
      </w:r>
      <w:r>
        <w:rPr>
          <w:rFonts w:hint="default" w:ascii="Times New Roman" w:hAnsi="Times New Roman" w:cs="Times New Roman"/>
        </w:rPr>
        <w:br w:type="textWrapping"/>
      </w:r>
      <w:r>
        <w:rPr>
          <w:rFonts w:hint="default" w:ascii="Times New Roman" w:hAnsi="Times New Roman" w:cs="Times New Roman"/>
        </w:rPr>
        <w:t xml:space="preserve">            Terminate connection</w:t>
      </w:r>
      <w:r>
        <w:rPr>
          <w:rFonts w:hint="default" w:ascii="Times New Roman" w:hAnsi="Times New Roman" w:cs="Times New Roman"/>
        </w:rPr>
        <w:br w:type="textWrapping"/>
      </w:r>
      <w:r>
        <w:rPr>
          <w:rFonts w:hint="default" w:ascii="Times New Roman" w:hAnsi="Times New Roman" w:cs="Times New Roman"/>
        </w:rPr>
        <w:t xml:space="preserve">        END IF</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Generate PreMasterSecret</w:t>
      </w:r>
      <w:r>
        <w:rPr>
          <w:rFonts w:hint="default" w:ascii="Times New Roman" w:hAnsi="Times New Roman" w:cs="Times New Roman"/>
        </w:rPr>
        <w:br w:type="textWrapping"/>
      </w:r>
      <w:r>
        <w:rPr>
          <w:rFonts w:hint="default" w:ascii="Times New Roman" w:hAnsi="Times New Roman" w:cs="Times New Roman"/>
        </w:rPr>
        <w:t xml:space="preserve">        Encrypt PreMasterSecret using server public key</w:t>
      </w:r>
      <w:r>
        <w:rPr>
          <w:rFonts w:hint="default" w:ascii="Times New Roman" w:hAnsi="Times New Roman" w:cs="Times New Roman"/>
        </w:rPr>
        <w:br w:type="textWrapping"/>
      </w:r>
      <w:r>
        <w:rPr>
          <w:rFonts w:hint="default" w:ascii="Times New Roman" w:hAnsi="Times New Roman" w:cs="Times New Roman"/>
        </w:rPr>
        <w:t xml:space="preserve">        Send encrypted PreMasterSecret to Server</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SERVER:</w:t>
      </w:r>
      <w:r>
        <w:rPr>
          <w:rFonts w:hint="default" w:ascii="Times New Roman" w:hAnsi="Times New Roman" w:cs="Times New Roman"/>
        </w:rPr>
        <w:br w:type="textWrapping"/>
      </w:r>
      <w:r>
        <w:rPr>
          <w:rFonts w:hint="default" w:ascii="Times New Roman" w:hAnsi="Times New Roman" w:cs="Times New Roman"/>
        </w:rPr>
        <w:t xml:space="preserve">        Receive encrypted PreMasterSecret</w:t>
      </w:r>
      <w:r>
        <w:rPr>
          <w:rFonts w:hint="default" w:ascii="Times New Roman" w:hAnsi="Times New Roman" w:cs="Times New Roman"/>
        </w:rPr>
        <w:br w:type="textWrapping"/>
      </w:r>
      <w:r>
        <w:rPr>
          <w:rFonts w:hint="default" w:ascii="Times New Roman" w:hAnsi="Times New Roman" w:cs="Times New Roman"/>
        </w:rPr>
        <w:t xml:space="preserve">        Decrypt PreMasterSecret using server private key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BOTH CLIENT AND SERVER:</w:t>
      </w:r>
      <w:r>
        <w:rPr>
          <w:rFonts w:hint="default" w:ascii="Times New Roman" w:hAnsi="Times New Roman" w:cs="Times New Roman"/>
        </w:rPr>
        <w:br w:type="textWrapping"/>
      </w:r>
      <w:r>
        <w:rPr>
          <w:rFonts w:hint="default" w:ascii="Times New Roman" w:hAnsi="Times New Roman" w:cs="Times New Roman"/>
        </w:rPr>
        <w:t xml:space="preserve">        Generate SessionKey using:</w:t>
      </w:r>
      <w:r>
        <w:rPr>
          <w:rFonts w:hint="default" w:ascii="Times New Roman" w:hAnsi="Times New Roman" w:cs="Times New Roman"/>
        </w:rPr>
        <w:br w:type="textWrapping"/>
      </w:r>
      <w:r>
        <w:rPr>
          <w:rFonts w:hint="default" w:ascii="Times New Roman" w:hAnsi="Times New Roman" w:cs="Times New Roman"/>
        </w:rPr>
        <w:t xml:space="preserve">            PreMasterSecret</w:t>
      </w:r>
      <w:r>
        <w:rPr>
          <w:rFonts w:hint="default" w:ascii="Times New Roman" w:hAnsi="Times New Roman" w:cs="Times New Roman"/>
        </w:rPr>
        <w:br w:type="textWrapping"/>
      </w:r>
      <w:r>
        <w:rPr>
          <w:rFonts w:hint="default" w:ascii="Times New Roman" w:hAnsi="Times New Roman" w:cs="Times New Roman"/>
        </w:rPr>
        <w:t xml:space="preserve">            ClientRandom</w:t>
      </w:r>
      <w:r>
        <w:rPr>
          <w:rFonts w:hint="default" w:ascii="Times New Roman" w:hAnsi="Times New Roman" w:cs="Times New Roman"/>
        </w:rPr>
        <w:br w:type="textWrapping"/>
      </w:r>
      <w:r>
        <w:rPr>
          <w:rFonts w:hint="default" w:ascii="Times New Roman" w:hAnsi="Times New Roman" w:cs="Times New Roman"/>
        </w:rPr>
        <w:t xml:space="preserve">            ServerRandom</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Verify that both sides generated the same SessionKey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IF SessionKey verification fails THEN</w:t>
      </w:r>
      <w:r>
        <w:rPr>
          <w:rFonts w:hint="default" w:ascii="Times New Roman" w:hAnsi="Times New Roman" w:cs="Times New Roman"/>
        </w:rPr>
        <w:br w:type="textWrapping"/>
      </w:r>
      <w:r>
        <w:rPr>
          <w:rFonts w:hint="default" w:ascii="Times New Roman" w:hAnsi="Times New Roman" w:cs="Times New Roman"/>
        </w:rPr>
        <w:t xml:space="preserve">            Display "Key establishment failed"</w:t>
      </w:r>
      <w:r>
        <w:rPr>
          <w:rFonts w:hint="default" w:ascii="Times New Roman" w:hAnsi="Times New Roman" w:cs="Times New Roman"/>
        </w:rPr>
        <w:br w:type="textWrapping"/>
      </w:r>
      <w:r>
        <w:rPr>
          <w:rFonts w:hint="default" w:ascii="Times New Roman" w:hAnsi="Times New Roman" w:cs="Times New Roman"/>
        </w:rPr>
        <w:t xml:space="preserve">            Terminate connection</w:t>
      </w:r>
      <w:r>
        <w:rPr>
          <w:rFonts w:hint="default" w:ascii="Times New Roman" w:hAnsi="Times New Roman" w:cs="Times New Roman"/>
        </w:rPr>
        <w:br w:type="textWrapping"/>
      </w:r>
      <w:r>
        <w:rPr>
          <w:rFonts w:hint="default" w:ascii="Times New Roman" w:hAnsi="Times New Roman" w:cs="Times New Roman"/>
        </w:rPr>
        <w:t xml:space="preserve">        END IF</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CLIENT:</w:t>
      </w:r>
      <w:r>
        <w:rPr>
          <w:rFonts w:hint="default" w:ascii="Times New Roman" w:hAnsi="Times New Roman" w:cs="Times New Roman"/>
        </w:rPr>
        <w:br w:type="textWrapping"/>
      </w:r>
      <w:r>
        <w:rPr>
          <w:rFonts w:hint="default" w:ascii="Times New Roman" w:hAnsi="Times New Roman" w:cs="Times New Roman"/>
        </w:rPr>
        <w:t xml:space="preserve">        Send "FINISHED" message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SERVER:</w:t>
      </w:r>
      <w:r>
        <w:rPr>
          <w:rFonts w:hint="default" w:ascii="Times New Roman" w:hAnsi="Times New Roman" w:cs="Times New Roman"/>
        </w:rPr>
        <w:br w:type="textWrapping"/>
      </w:r>
      <w:r>
        <w:rPr>
          <w:rFonts w:hint="default" w:ascii="Times New Roman" w:hAnsi="Times New Roman" w:cs="Times New Roman"/>
        </w:rPr>
        <w:t xml:space="preserve">        Verify FINISHED message</w:t>
      </w:r>
      <w:r>
        <w:rPr>
          <w:rFonts w:hint="default" w:ascii="Times New Roman" w:hAnsi="Times New Roman" w:cs="Times New Roman"/>
        </w:rPr>
        <w:br w:type="textWrapping"/>
      </w:r>
      <w:r>
        <w:rPr>
          <w:rFonts w:hint="default" w:ascii="Times New Roman" w:hAnsi="Times New Roman" w:cs="Times New Roman"/>
        </w:rPr>
        <w:t xml:space="preserve">        Send "FINISHED" message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SECURE DATA EXCHANGE: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CLIENT:</w:t>
      </w:r>
      <w:r>
        <w:rPr>
          <w:rFonts w:hint="default" w:ascii="Times New Roman" w:hAnsi="Times New Roman" w:cs="Times New Roman"/>
        </w:rPr>
        <w:br w:type="textWrapping"/>
      </w:r>
      <w:r>
        <w:rPr>
          <w:rFonts w:hint="default" w:ascii="Times New Roman" w:hAnsi="Times New Roman" w:cs="Times New Roman"/>
        </w:rPr>
        <w:t xml:space="preserve">            Encrypt application data using SessionKey</w:t>
      </w:r>
      <w:r>
        <w:rPr>
          <w:rFonts w:hint="default" w:ascii="Times New Roman" w:hAnsi="Times New Roman" w:cs="Times New Roman"/>
        </w:rPr>
        <w:br w:type="textWrapping"/>
      </w:r>
      <w:r>
        <w:rPr>
          <w:rFonts w:hint="default" w:ascii="Times New Roman" w:hAnsi="Times New Roman" w:cs="Times New Roman"/>
        </w:rPr>
        <w:t xml:space="preserve">            Send encrypted data to Server</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SERVER:</w:t>
      </w:r>
      <w:r>
        <w:rPr>
          <w:rFonts w:hint="default" w:ascii="Times New Roman" w:hAnsi="Times New Roman" w:cs="Times New Roman"/>
        </w:rPr>
        <w:br w:type="textWrapping"/>
      </w:r>
      <w:r>
        <w:rPr>
          <w:rFonts w:hint="default" w:ascii="Times New Roman" w:hAnsi="Times New Roman" w:cs="Times New Roman"/>
        </w:rPr>
        <w:t xml:space="preserve">            Receive encrypted data</w:t>
      </w:r>
      <w:r>
        <w:rPr>
          <w:rFonts w:hint="default" w:ascii="Times New Roman" w:hAnsi="Times New Roman" w:cs="Times New Roman"/>
        </w:rPr>
        <w:br w:type="textWrapping"/>
      </w:r>
      <w:r>
        <w:rPr>
          <w:rFonts w:hint="default" w:ascii="Times New Roman" w:hAnsi="Times New Roman" w:cs="Times New Roman"/>
        </w:rPr>
        <w:t xml:space="preserve">            Decrypt using SessionKey</w:t>
      </w:r>
      <w:r>
        <w:rPr>
          <w:rFonts w:hint="default" w:ascii="Times New Roman" w:hAnsi="Times New Roman" w:cs="Times New Roman"/>
        </w:rPr>
        <w:br w:type="textWrapping"/>
      </w:r>
      <w:r>
        <w:rPr>
          <w:rFonts w:hint="default" w:ascii="Times New Roman" w:hAnsi="Times New Roman" w:cs="Times New Roman"/>
        </w:rPr>
        <w:t xml:space="preserve">            Process data</w:t>
      </w:r>
      <w:r>
        <w:rPr>
          <w:rFonts w:hint="default" w:ascii="Times New Roman" w:hAnsi="Times New Roman" w:cs="Times New Roman"/>
        </w:rPr>
        <w:br w:type="textWrapping"/>
      </w:r>
      <w:r>
        <w:rPr>
          <w:rFonts w:hint="default" w:ascii="Times New Roman" w:hAnsi="Times New Roman" w:cs="Times New Roman"/>
        </w:rPr>
        <w:t xml:space="preserve">            Encrypt response using SessionKey</w:t>
      </w:r>
      <w:r>
        <w:rPr>
          <w:rFonts w:hint="default" w:ascii="Times New Roman" w:hAnsi="Times New Roman" w:cs="Times New Roman"/>
        </w:rPr>
        <w:br w:type="textWrapping"/>
      </w:r>
      <w:r>
        <w:rPr>
          <w:rFonts w:hint="default" w:ascii="Times New Roman" w:hAnsi="Times New Roman" w:cs="Times New Roman"/>
        </w:rPr>
        <w:t xml:space="preserve">            Send encrypted response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CLIENT:</w:t>
      </w:r>
      <w:r>
        <w:rPr>
          <w:rFonts w:hint="default" w:ascii="Times New Roman" w:hAnsi="Times New Roman" w:cs="Times New Roman"/>
        </w:rPr>
        <w:br w:type="textWrapping"/>
      </w:r>
      <w:r>
        <w:rPr>
          <w:rFonts w:hint="default" w:ascii="Times New Roman" w:hAnsi="Times New Roman" w:cs="Times New Roman"/>
        </w:rPr>
        <w:t xml:space="preserve">            Receive encrypted response</w:t>
      </w:r>
      <w:r>
        <w:rPr>
          <w:rFonts w:hint="default" w:ascii="Times New Roman" w:hAnsi="Times New Roman" w:cs="Times New Roman"/>
        </w:rPr>
        <w:br w:type="textWrapping"/>
      </w:r>
      <w:r>
        <w:rPr>
          <w:rFonts w:hint="default" w:ascii="Times New Roman" w:hAnsi="Times New Roman" w:cs="Times New Roman"/>
        </w:rPr>
        <w:t xml:space="preserve">            Decrypt using SessionKey</w:t>
      </w:r>
      <w:r>
        <w:rPr>
          <w:rFonts w:hint="default" w:ascii="Times New Roman" w:hAnsi="Times New Roman" w:cs="Times New Roman"/>
        </w:rPr>
        <w:br w:type="textWrapping"/>
      </w:r>
      <w:r>
        <w:rPr>
          <w:rFonts w:hint="default" w:ascii="Times New Roman" w:hAnsi="Times New Roman" w:cs="Times New Roman"/>
        </w:rPr>
        <w:t xml:space="preserve">            Display secure data</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END</w:t>
      </w:r>
    </w:p>
    <w:p w14:paraId="16BB82DE">
      <w:pPr>
        <w:pStyle w:val="3"/>
        <w:rPr>
          <w:rFonts w:hint="default" w:ascii="Times New Roman" w:hAnsi="Times New Roman" w:cs="Times New Roman"/>
        </w:rPr>
      </w:pPr>
      <w:r>
        <w:rPr>
          <w:rFonts w:hint="default" w:ascii="Times New Roman" w:hAnsi="Times New Roman" w:cs="Times New Roman"/>
        </w:rPr>
        <w:t>Algorithm Flow</w:t>
      </w:r>
    </w:p>
    <w:p w14:paraId="1DB4F299">
      <w:pPr>
        <w:rPr>
          <w:rFonts w:hint="default" w:ascii="Times New Roman" w:hAnsi="Times New Roman" w:cs="Times New Roman"/>
        </w:rPr>
      </w:pPr>
      <w:r>
        <w:rPr>
          <w:rFonts w:hint="default" w:ascii="Times New Roman" w:hAnsi="Times New Roman" w:cs="Times New Roman"/>
        </w:rPr>
        <w:t>Client Hello → Server Hello → Server Certificate → Certificate Verification → Session Key Generation → Finished Messages → Encrypted Data Exchange</w:t>
      </w:r>
    </w:p>
    <w:p w14:paraId="4B0DED04">
      <w:pPr>
        <w:pStyle w:val="3"/>
        <w:rPr>
          <w:rFonts w:hint="default" w:ascii="Times New Roman" w:hAnsi="Times New Roman" w:cs="Times New Roman"/>
        </w:rPr>
      </w:pPr>
      <w:r>
        <w:rPr>
          <w:rFonts w:hint="default" w:ascii="Times New Roman" w:hAnsi="Times New Roman" w:cs="Times New Roman"/>
        </w:rPr>
        <w:t>Explanation</w:t>
      </w:r>
    </w:p>
    <w:p w14:paraId="20438B9B">
      <w:pPr>
        <w:pStyle w:val="23"/>
        <w:rPr>
          <w:rFonts w:hint="default" w:ascii="Times New Roman" w:hAnsi="Times New Roman" w:cs="Times New Roman"/>
        </w:rPr>
      </w:pPr>
      <w:r>
        <w:rPr>
          <w:rFonts w:hint="default" w:ascii="Times New Roman" w:hAnsi="Times New Roman" w:cs="Times New Roman"/>
        </w:rPr>
        <w:t>Client Hello starts the secure communication request.</w:t>
      </w:r>
    </w:p>
    <w:p w14:paraId="034FF062">
      <w:pPr>
        <w:pStyle w:val="23"/>
        <w:rPr>
          <w:rFonts w:hint="default" w:ascii="Times New Roman" w:hAnsi="Times New Roman" w:cs="Times New Roman"/>
        </w:rPr>
      </w:pPr>
      <w:r>
        <w:rPr>
          <w:rFonts w:hint="default" w:ascii="Times New Roman" w:hAnsi="Times New Roman" w:cs="Times New Roman"/>
        </w:rPr>
        <w:t>Server Hello selects the cryptographic parameters for the connection.</w:t>
      </w:r>
    </w:p>
    <w:p w14:paraId="6A2B188C">
      <w:pPr>
        <w:pStyle w:val="23"/>
        <w:rPr>
          <w:rFonts w:hint="default" w:ascii="Times New Roman" w:hAnsi="Times New Roman" w:cs="Times New Roman"/>
        </w:rPr>
      </w:pPr>
      <w:r>
        <w:rPr>
          <w:rFonts w:hint="default" w:ascii="Times New Roman" w:hAnsi="Times New Roman" w:cs="Times New Roman"/>
        </w:rPr>
        <w:t>The digital certificate allows the client to authenticate the server.</w:t>
      </w:r>
    </w:p>
    <w:p w14:paraId="173E04BD">
      <w:pPr>
        <w:pStyle w:val="23"/>
        <w:rPr>
          <w:rFonts w:hint="default" w:ascii="Times New Roman" w:hAnsi="Times New Roman" w:cs="Times New Roman"/>
        </w:rPr>
      </w:pPr>
      <w:r>
        <w:rPr>
          <w:rFonts w:hint="default" w:ascii="Times New Roman" w:hAnsi="Times New Roman" w:cs="Times New Roman"/>
        </w:rPr>
        <w:t>A session key is established for the secure session.</w:t>
      </w:r>
    </w:p>
    <w:p w14:paraId="05E03519">
      <w:pPr>
        <w:pStyle w:val="23"/>
        <w:rPr>
          <w:rFonts w:hint="default" w:ascii="Times New Roman" w:hAnsi="Times New Roman" w:cs="Times New Roman"/>
        </w:rPr>
      </w:pPr>
      <w:r>
        <w:rPr>
          <w:rFonts w:hint="default" w:ascii="Times New Roman" w:hAnsi="Times New Roman" w:cs="Times New Roman"/>
        </w:rPr>
        <w:t>Finished messages confirm that the handshake completed successfully.</w:t>
      </w:r>
    </w:p>
    <w:p w14:paraId="5D99959B">
      <w:pPr>
        <w:pStyle w:val="23"/>
        <w:rPr>
          <w:rFonts w:hint="default" w:ascii="Times New Roman" w:hAnsi="Times New Roman" w:cs="Times New Roman"/>
        </w:rPr>
      </w:pPr>
      <w:r>
        <w:rPr>
          <w:rFonts w:hint="default" w:ascii="Times New Roman" w:hAnsi="Times New Roman" w:cs="Times New Roman"/>
        </w:rPr>
        <w:t>Application data is encrypted using the established session key.</w:t>
      </w:r>
    </w:p>
    <w:p w14:paraId="3EC25391">
      <w:pPr>
        <w:pStyle w:val="3"/>
        <w:rPr>
          <w:rFonts w:hint="default" w:ascii="Times New Roman" w:hAnsi="Times New Roman" w:cs="Times New Roman"/>
        </w:rPr>
      </w:pPr>
      <w:r>
        <w:rPr>
          <w:rFonts w:hint="default" w:ascii="Times New Roman" w:hAnsi="Times New Roman" w:cs="Times New Roman"/>
        </w:rPr>
        <w:t>Expected Result</w:t>
      </w:r>
    </w:p>
    <w:p w14:paraId="3D89D3C3">
      <w:pPr>
        <w:rPr>
          <w:rFonts w:hint="default" w:ascii="Times New Roman" w:hAnsi="Times New Roman" w:cs="Times New Roman"/>
        </w:rPr>
      </w:pPr>
      <w:r>
        <w:rPr>
          <w:rFonts w:hint="default" w:ascii="Times New Roman" w:hAnsi="Times New Roman" w:cs="Times New Roman"/>
        </w:rPr>
        <w:t>A secure session is established only after successful server authentication and session-key establishment. Application data is then exchanged in encrypted form.</w:t>
      </w:r>
    </w:p>
    <w:p w14:paraId="3BC03F88">
      <w:pPr>
        <w:rPr>
          <w:rFonts w:hint="default" w:ascii="Times New Roman" w:hAnsi="Times New Roman" w:cs="Times New Roman"/>
        </w:rPr>
      </w:pPr>
    </w:p>
    <w:p w14:paraId="674A438E">
      <w:pPr>
        <w:rPr>
          <w:rFonts w:hint="default" w:ascii="Times New Roman" w:hAnsi="Times New Roman" w:cs="Times New Roman"/>
          <w:b/>
          <w:bCs/>
          <w:color w:val="C0504D" w:themeColor="accent2"/>
          <w:sz w:val="28"/>
          <w:szCs w:val="28"/>
          <w14:textFill>
            <w14:solidFill>
              <w14:schemeClr w14:val="accent2"/>
            </w14:solidFill>
          </w14:textFill>
        </w:rPr>
      </w:pPr>
      <w:r>
        <w:rPr>
          <w:rFonts w:hint="default" w:ascii="Times New Roman" w:hAnsi="Times New Roman" w:cs="Times New Roman"/>
          <w:b/>
          <w:bCs/>
          <w:color w:val="C0504D" w:themeColor="accent2"/>
          <w:sz w:val="28"/>
          <w:szCs w:val="28"/>
          <w14:textFill>
            <w14:solidFill>
              <w14:schemeClr w14:val="accent2"/>
            </w14:solidFill>
          </w14:textFill>
        </w:rPr>
        <w:t>3. Malware Behavior Detection and Classification</w:t>
      </w:r>
    </w:p>
    <w:p w14:paraId="3F8B9D94">
      <w:pPr>
        <w:rPr>
          <w:rFonts w:hint="default" w:ascii="Times New Roman" w:hAnsi="Times New Roman" w:cs="Times New Roman"/>
        </w:rPr>
      </w:pPr>
      <w:r>
        <w:rPr>
          <w:rFonts w:hint="default" w:ascii="Times New Roman" w:hAnsi="Times New Roman" w:cs="Times New Roman"/>
        </w:rPr>
        <w:t>Objective: Detect suspicious behavior and classify malware as a virus, worm, or Trojan using propagation method, file modification patterns, and the level of user interaction required for execution.</w:t>
      </w:r>
    </w:p>
    <w:p w14:paraId="21F13DDA">
      <w:pPr>
        <w:pStyle w:val="3"/>
        <w:rPr>
          <w:rFonts w:hint="default" w:ascii="Times New Roman" w:hAnsi="Times New Roman" w:cs="Times New Roman"/>
        </w:rPr>
      </w:pPr>
      <w:r>
        <w:rPr>
          <w:rFonts w:hint="default" w:ascii="Times New Roman" w:hAnsi="Times New Roman" w:cs="Times New Roman"/>
        </w:rPr>
        <w:t>Pseudocode</w:t>
      </w:r>
    </w:p>
    <w:p w14:paraId="493B504C">
      <w:pPr>
        <w:rPr>
          <w:rFonts w:hint="default" w:ascii="Times New Roman" w:hAnsi="Times New Roman" w:cs="Times New Roman"/>
        </w:rPr>
      </w:pPr>
      <w:r>
        <w:rPr>
          <w:rFonts w:hint="default" w:ascii="Times New Roman" w:hAnsi="Times New Roman" w:cs="Times New Roman"/>
        </w:rPr>
        <w:t>ALGORITHM Detect_And_Classify_Malware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BEGIN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Monitor system activity continuously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WHILE system is running DO</w:t>
      </w:r>
      <w:r>
        <w:rPr>
          <w:rFonts w:hint="default" w:ascii="Times New Roman" w:hAnsi="Times New Roman" w:cs="Times New Roman"/>
        </w:rPr>
        <w:br w:type="textWrapping"/>
      </w:r>
      <w:bookmarkStart w:id="0" w:name="_GoBack"/>
      <w:bookmarkEnd w:id="0"/>
      <w:r>
        <w:rPr>
          <w:rFonts w:hint="default" w:ascii="Times New Roman" w:hAnsi="Times New Roman" w:cs="Times New Roman"/>
        </w:rPr>
        <w:br w:type="textWrapping"/>
      </w:r>
      <w:r>
        <w:rPr>
          <w:rFonts w:hint="default" w:ascii="Times New Roman" w:hAnsi="Times New Roman" w:cs="Times New Roman"/>
        </w:rPr>
        <w:t xml:space="preserve">        Collect:</w:t>
      </w:r>
      <w:r>
        <w:rPr>
          <w:rFonts w:hint="default" w:ascii="Times New Roman" w:hAnsi="Times New Roman" w:cs="Times New Roman"/>
        </w:rPr>
        <w:br w:type="textWrapping"/>
      </w:r>
      <w:r>
        <w:rPr>
          <w:rFonts w:hint="default" w:ascii="Times New Roman" w:hAnsi="Times New Roman" w:cs="Times New Roman"/>
        </w:rPr>
        <w:t xml:space="preserve">            PropagationMethod</w:t>
      </w:r>
      <w:r>
        <w:rPr>
          <w:rFonts w:hint="default" w:ascii="Times New Roman" w:hAnsi="Times New Roman" w:cs="Times New Roman"/>
        </w:rPr>
        <w:br w:type="textWrapping"/>
      </w:r>
      <w:r>
        <w:rPr>
          <w:rFonts w:hint="default" w:ascii="Times New Roman" w:hAnsi="Times New Roman" w:cs="Times New Roman"/>
        </w:rPr>
        <w:t xml:space="preserve">            FileModificationPattern</w:t>
      </w:r>
      <w:r>
        <w:rPr>
          <w:rFonts w:hint="default" w:ascii="Times New Roman" w:hAnsi="Times New Roman" w:cs="Times New Roman"/>
        </w:rPr>
        <w:br w:type="textWrapping"/>
      </w:r>
      <w:r>
        <w:rPr>
          <w:rFonts w:hint="default" w:ascii="Times New Roman" w:hAnsi="Times New Roman" w:cs="Times New Roman"/>
        </w:rPr>
        <w:t xml:space="preserve">            UserInteraction</w:t>
      </w:r>
      <w:r>
        <w:rPr>
          <w:rFonts w:hint="default" w:ascii="Times New Roman" w:hAnsi="Times New Roman" w:cs="Times New Roman"/>
        </w:rPr>
        <w:br w:type="textWrapping"/>
      </w:r>
      <w:r>
        <w:rPr>
          <w:rFonts w:hint="default" w:ascii="Times New Roman" w:hAnsi="Times New Roman" w:cs="Times New Roman"/>
        </w:rPr>
        <w:t xml:space="preserve">            NetworkActivity</w:t>
      </w:r>
      <w:r>
        <w:rPr>
          <w:rFonts w:hint="default" w:ascii="Times New Roman" w:hAnsi="Times New Roman" w:cs="Times New Roman"/>
        </w:rPr>
        <w:br w:type="textWrapping"/>
      </w:r>
      <w:r>
        <w:rPr>
          <w:rFonts w:hint="default" w:ascii="Times New Roman" w:hAnsi="Times New Roman" w:cs="Times New Roman"/>
        </w:rPr>
        <w:t xml:space="preserve">            ProcessBehavior</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IF PropagationMethod = "SELF_PROPAGATING"</w:t>
      </w:r>
      <w:r>
        <w:rPr>
          <w:rFonts w:hint="default" w:ascii="Times New Roman" w:hAnsi="Times New Roman" w:cs="Times New Roman"/>
        </w:rPr>
        <w:br w:type="textWrapping"/>
      </w:r>
      <w:r>
        <w:rPr>
          <w:rFonts w:hint="default" w:ascii="Times New Roman" w:hAnsi="Times New Roman" w:cs="Times New Roman"/>
        </w:rPr>
        <w:t xml:space="preserve">           AND NetworkActivity = "RAPID_SPREAD"</w:t>
      </w:r>
      <w:r>
        <w:rPr>
          <w:rFonts w:hint="default" w:ascii="Times New Roman" w:hAnsi="Times New Roman" w:cs="Times New Roman"/>
        </w:rPr>
        <w:br w:type="textWrapping"/>
      </w:r>
      <w:r>
        <w:rPr>
          <w:rFonts w:hint="default" w:ascii="Times New Roman" w:hAnsi="Times New Roman" w:cs="Times New Roman"/>
        </w:rPr>
        <w:t xml:space="preserve">           AND UserInteraction = "NONE" THEN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MalwareType ← "WORM"</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ELSE IF FileModificationPattern = "INFECTS_OTHER_FILES"</w:t>
      </w:r>
      <w:r>
        <w:rPr>
          <w:rFonts w:hint="default" w:ascii="Times New Roman" w:hAnsi="Times New Roman" w:cs="Times New Roman"/>
        </w:rPr>
        <w:br w:type="textWrapping"/>
      </w:r>
      <w:r>
        <w:rPr>
          <w:rFonts w:hint="default" w:ascii="Times New Roman" w:hAnsi="Times New Roman" w:cs="Times New Roman"/>
        </w:rPr>
        <w:t xml:space="preserve">                AND PropagationMethod = "FILE_BASED" THEN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MalwareType ← "VIRUS"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ELSE IF UserInteraction = "REQUIRED"</w:t>
      </w:r>
      <w:r>
        <w:rPr>
          <w:rFonts w:hint="default" w:ascii="Times New Roman" w:hAnsi="Times New Roman" w:cs="Times New Roman"/>
        </w:rPr>
        <w:br w:type="textWrapping"/>
      </w:r>
      <w:r>
        <w:rPr>
          <w:rFonts w:hint="default" w:ascii="Times New Roman" w:hAnsi="Times New Roman" w:cs="Times New Roman"/>
        </w:rPr>
        <w:t xml:space="preserve">                AND ProcessBehavior = "DISGUISED_OR_MALICIOUS" THEN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MalwareType ← "TROJAN"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ELSE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MalwareType ← "UNKNOWN_OR_SUSPICIOUS"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END IF</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IF MalwareType = "WORM" THEN</w:t>
      </w:r>
      <w:r>
        <w:rPr>
          <w:rFonts w:hint="default" w:ascii="Times New Roman" w:hAnsi="Times New Roman" w:cs="Times New Roman"/>
        </w:rPr>
        <w:br w:type="textWrapping"/>
      </w:r>
      <w:r>
        <w:rPr>
          <w:rFonts w:hint="default" w:ascii="Times New Roman" w:hAnsi="Times New Roman" w:cs="Times New Roman"/>
        </w:rPr>
        <w:t xml:space="preserve">            Isolate affected system</w:t>
      </w:r>
      <w:r>
        <w:rPr>
          <w:rFonts w:hint="default" w:ascii="Times New Roman" w:hAnsi="Times New Roman" w:cs="Times New Roman"/>
        </w:rPr>
        <w:br w:type="textWrapping"/>
      </w:r>
      <w:r>
        <w:rPr>
          <w:rFonts w:hint="default" w:ascii="Times New Roman" w:hAnsi="Times New Roman" w:cs="Times New Roman"/>
        </w:rPr>
        <w:t xml:space="preserve">            Block suspicious network connections</w:t>
      </w:r>
      <w:r>
        <w:rPr>
          <w:rFonts w:hint="default" w:ascii="Times New Roman" w:hAnsi="Times New Roman" w:cs="Times New Roman"/>
        </w:rPr>
        <w:br w:type="textWrapping"/>
      </w:r>
      <w:r>
        <w:rPr>
          <w:rFonts w:hint="default" w:ascii="Times New Roman" w:hAnsi="Times New Roman" w:cs="Times New Roman"/>
        </w:rPr>
        <w:t xml:space="preserve">            Log incident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ELSE IF MalwareType = "VIRUS" THEN</w:t>
      </w:r>
      <w:r>
        <w:rPr>
          <w:rFonts w:hint="default" w:ascii="Times New Roman" w:hAnsi="Times New Roman" w:cs="Times New Roman"/>
        </w:rPr>
        <w:br w:type="textWrapping"/>
      </w:r>
      <w:r>
        <w:rPr>
          <w:rFonts w:hint="default" w:ascii="Times New Roman" w:hAnsi="Times New Roman" w:cs="Times New Roman"/>
        </w:rPr>
        <w:t xml:space="preserve">            Quarantine infected files</w:t>
      </w:r>
      <w:r>
        <w:rPr>
          <w:rFonts w:hint="default" w:ascii="Times New Roman" w:hAnsi="Times New Roman" w:cs="Times New Roman"/>
        </w:rPr>
        <w:br w:type="textWrapping"/>
      </w:r>
      <w:r>
        <w:rPr>
          <w:rFonts w:hint="default" w:ascii="Times New Roman" w:hAnsi="Times New Roman" w:cs="Times New Roman"/>
        </w:rPr>
        <w:t xml:space="preserve">            Scan related files</w:t>
      </w:r>
      <w:r>
        <w:rPr>
          <w:rFonts w:hint="default" w:ascii="Times New Roman" w:hAnsi="Times New Roman" w:cs="Times New Roman"/>
        </w:rPr>
        <w:br w:type="textWrapping"/>
      </w:r>
      <w:r>
        <w:rPr>
          <w:rFonts w:hint="default" w:ascii="Times New Roman" w:hAnsi="Times New Roman" w:cs="Times New Roman"/>
        </w:rPr>
        <w:t xml:space="preserve">            Log incident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ELSE IF MalwareType = "TROJAN" THEN</w:t>
      </w:r>
      <w:r>
        <w:rPr>
          <w:rFonts w:hint="default" w:ascii="Times New Roman" w:hAnsi="Times New Roman" w:cs="Times New Roman"/>
        </w:rPr>
        <w:br w:type="textWrapping"/>
      </w:r>
      <w:r>
        <w:rPr>
          <w:rFonts w:hint="default" w:ascii="Times New Roman" w:hAnsi="Times New Roman" w:cs="Times New Roman"/>
        </w:rPr>
        <w:t xml:space="preserve">            Stop suspicious process</w:t>
      </w:r>
      <w:r>
        <w:rPr>
          <w:rFonts w:hint="default" w:ascii="Times New Roman" w:hAnsi="Times New Roman" w:cs="Times New Roman"/>
        </w:rPr>
        <w:br w:type="textWrapping"/>
      </w:r>
      <w:r>
        <w:rPr>
          <w:rFonts w:hint="default" w:ascii="Times New Roman" w:hAnsi="Times New Roman" w:cs="Times New Roman"/>
        </w:rPr>
        <w:t xml:space="preserve">            Quarantine malicious file</w:t>
      </w:r>
      <w:r>
        <w:rPr>
          <w:rFonts w:hint="default" w:ascii="Times New Roman" w:hAnsi="Times New Roman" w:cs="Times New Roman"/>
        </w:rPr>
        <w:br w:type="textWrapping"/>
      </w:r>
      <w:r>
        <w:rPr>
          <w:rFonts w:hint="default" w:ascii="Times New Roman" w:hAnsi="Times New Roman" w:cs="Times New Roman"/>
        </w:rPr>
        <w:t xml:space="preserve">            Log incident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ELSE</w:t>
      </w:r>
      <w:r>
        <w:rPr>
          <w:rFonts w:hint="default" w:ascii="Times New Roman" w:hAnsi="Times New Roman" w:cs="Times New Roman"/>
        </w:rPr>
        <w:br w:type="textWrapping"/>
      </w:r>
      <w:r>
        <w:rPr>
          <w:rFonts w:hint="default" w:ascii="Times New Roman" w:hAnsi="Times New Roman" w:cs="Times New Roman"/>
        </w:rPr>
        <w:t xml:space="preserve">            Generate security alert</w:t>
      </w:r>
      <w:r>
        <w:rPr>
          <w:rFonts w:hint="default" w:ascii="Times New Roman" w:hAnsi="Times New Roman" w:cs="Times New Roman"/>
        </w:rPr>
        <w:br w:type="textWrapping"/>
      </w:r>
      <w:r>
        <w:rPr>
          <w:rFonts w:hint="default" w:ascii="Times New Roman" w:hAnsi="Times New Roman" w:cs="Times New Roman"/>
        </w:rPr>
        <w:t xml:space="preserve">            Send activity for further analysis</w:t>
      </w:r>
      <w:r>
        <w:rPr>
          <w:rFonts w:hint="default" w:ascii="Times New Roman" w:hAnsi="Times New Roman" w:cs="Times New Roman"/>
        </w:rPr>
        <w:br w:type="textWrapping"/>
      </w:r>
      <w:r>
        <w:rPr>
          <w:rFonts w:hint="default" w:ascii="Times New Roman" w:hAnsi="Times New Roman" w:cs="Times New Roman"/>
        </w:rPr>
        <w:t xml:space="preserve">        END IF</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Display MalwareType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END WHILE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END</w:t>
      </w:r>
    </w:p>
    <w:p w14:paraId="7DF917D6">
      <w:pPr>
        <w:pStyle w:val="3"/>
        <w:rPr>
          <w:rFonts w:hint="default" w:ascii="Times New Roman" w:hAnsi="Times New Roman" w:cs="Times New Roman"/>
        </w:rPr>
      </w:pPr>
      <w:r>
        <w:rPr>
          <w:rFonts w:hint="default" w:ascii="Times New Roman" w:hAnsi="Times New Roman" w:cs="Times New Roman"/>
        </w:rPr>
        <w:t>Classification Logic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2892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D661FE4">
            <w:pPr>
              <w:spacing w:after="0" w:line="240" w:lineRule="auto"/>
              <w:rPr>
                <w:rFonts w:hint="default" w:ascii="Times New Roman" w:hAnsi="Times New Roman" w:cs="Times New Roman"/>
              </w:rPr>
            </w:pPr>
            <w:r>
              <w:rPr>
                <w:rFonts w:hint="default" w:ascii="Times New Roman" w:hAnsi="Times New Roman" w:cs="Times New Roman"/>
              </w:rPr>
              <w:t>Malware Type</w:t>
            </w:r>
          </w:p>
        </w:tc>
        <w:tc>
          <w:tcPr>
            <w:tcW w:w="3312" w:type="dxa"/>
          </w:tcPr>
          <w:p w14:paraId="41CA2D8A">
            <w:pPr>
              <w:spacing w:after="0" w:line="240" w:lineRule="auto"/>
              <w:rPr>
                <w:rFonts w:hint="default" w:ascii="Times New Roman" w:hAnsi="Times New Roman" w:cs="Times New Roman"/>
              </w:rPr>
            </w:pPr>
            <w:r>
              <w:rPr>
                <w:rFonts w:hint="default" w:ascii="Times New Roman" w:hAnsi="Times New Roman" w:cs="Times New Roman"/>
              </w:rPr>
              <w:t>Main Behavior</w:t>
            </w:r>
          </w:p>
        </w:tc>
        <w:tc>
          <w:tcPr>
            <w:tcW w:w="3312" w:type="dxa"/>
          </w:tcPr>
          <w:p w14:paraId="187EFA2B">
            <w:pPr>
              <w:spacing w:after="0" w:line="240" w:lineRule="auto"/>
              <w:rPr>
                <w:rFonts w:hint="default" w:ascii="Times New Roman" w:hAnsi="Times New Roman" w:cs="Times New Roman"/>
              </w:rPr>
            </w:pPr>
            <w:r>
              <w:rPr>
                <w:rFonts w:hint="default" w:ascii="Times New Roman" w:hAnsi="Times New Roman" w:cs="Times New Roman"/>
              </w:rPr>
              <w:t>Detection Basis</w:t>
            </w:r>
          </w:p>
        </w:tc>
      </w:tr>
      <w:tr w14:paraId="1722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59EB033">
            <w:pPr>
              <w:spacing w:after="0" w:line="240" w:lineRule="auto"/>
              <w:rPr>
                <w:rFonts w:hint="default" w:ascii="Times New Roman" w:hAnsi="Times New Roman" w:cs="Times New Roman"/>
              </w:rPr>
            </w:pPr>
            <w:r>
              <w:rPr>
                <w:rFonts w:hint="default" w:ascii="Times New Roman" w:hAnsi="Times New Roman" w:cs="Times New Roman"/>
              </w:rPr>
              <w:t>Virus</w:t>
            </w:r>
          </w:p>
        </w:tc>
        <w:tc>
          <w:tcPr>
            <w:tcW w:w="3312" w:type="dxa"/>
          </w:tcPr>
          <w:p w14:paraId="1E8AFD72">
            <w:pPr>
              <w:spacing w:after="0" w:line="240" w:lineRule="auto"/>
              <w:rPr>
                <w:rFonts w:hint="default" w:ascii="Times New Roman" w:hAnsi="Times New Roman" w:cs="Times New Roman"/>
              </w:rPr>
            </w:pPr>
            <w:r>
              <w:rPr>
                <w:rFonts w:hint="default" w:ascii="Times New Roman" w:hAnsi="Times New Roman" w:cs="Times New Roman"/>
              </w:rPr>
              <w:t>Infects or modifies other files</w:t>
            </w:r>
          </w:p>
        </w:tc>
        <w:tc>
          <w:tcPr>
            <w:tcW w:w="3312" w:type="dxa"/>
          </w:tcPr>
          <w:p w14:paraId="6AC073C3">
            <w:pPr>
              <w:spacing w:after="0" w:line="240" w:lineRule="auto"/>
              <w:rPr>
                <w:rFonts w:hint="default" w:ascii="Times New Roman" w:hAnsi="Times New Roman" w:cs="Times New Roman"/>
              </w:rPr>
            </w:pPr>
            <w:r>
              <w:rPr>
                <w:rFonts w:hint="default" w:ascii="Times New Roman" w:hAnsi="Times New Roman" w:cs="Times New Roman"/>
              </w:rPr>
              <w:t>File modification and file-based propagation</w:t>
            </w:r>
          </w:p>
        </w:tc>
      </w:tr>
      <w:tr w14:paraId="32F02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E5A8DD6">
            <w:pPr>
              <w:spacing w:after="0" w:line="240" w:lineRule="auto"/>
              <w:rPr>
                <w:rFonts w:hint="default" w:ascii="Times New Roman" w:hAnsi="Times New Roman" w:cs="Times New Roman"/>
              </w:rPr>
            </w:pPr>
            <w:r>
              <w:rPr>
                <w:rFonts w:hint="default" w:ascii="Times New Roman" w:hAnsi="Times New Roman" w:cs="Times New Roman"/>
              </w:rPr>
              <w:t>Worm</w:t>
            </w:r>
          </w:p>
        </w:tc>
        <w:tc>
          <w:tcPr>
            <w:tcW w:w="3312" w:type="dxa"/>
          </w:tcPr>
          <w:p w14:paraId="1E5F14B9">
            <w:pPr>
              <w:spacing w:after="0" w:line="240" w:lineRule="auto"/>
              <w:rPr>
                <w:rFonts w:hint="default" w:ascii="Times New Roman" w:hAnsi="Times New Roman" w:cs="Times New Roman"/>
              </w:rPr>
            </w:pPr>
            <w:r>
              <w:rPr>
                <w:rFonts w:hint="default" w:ascii="Times New Roman" w:hAnsi="Times New Roman" w:cs="Times New Roman"/>
              </w:rPr>
              <w:t>Spreads automatically across systems</w:t>
            </w:r>
          </w:p>
        </w:tc>
        <w:tc>
          <w:tcPr>
            <w:tcW w:w="3312" w:type="dxa"/>
          </w:tcPr>
          <w:p w14:paraId="5E268ECC">
            <w:pPr>
              <w:spacing w:after="0" w:line="240" w:lineRule="auto"/>
              <w:rPr>
                <w:rFonts w:hint="default" w:ascii="Times New Roman" w:hAnsi="Times New Roman" w:cs="Times New Roman"/>
              </w:rPr>
            </w:pPr>
            <w:r>
              <w:rPr>
                <w:rFonts w:hint="default" w:ascii="Times New Roman" w:hAnsi="Times New Roman" w:cs="Times New Roman"/>
              </w:rPr>
              <w:t>Self-propagation, rapid network activity, no user interaction</w:t>
            </w:r>
          </w:p>
        </w:tc>
      </w:tr>
      <w:tr w14:paraId="76CF3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E773940">
            <w:pPr>
              <w:spacing w:after="0" w:line="240" w:lineRule="auto"/>
              <w:rPr>
                <w:rFonts w:hint="default" w:ascii="Times New Roman" w:hAnsi="Times New Roman" w:cs="Times New Roman"/>
              </w:rPr>
            </w:pPr>
            <w:r>
              <w:rPr>
                <w:rFonts w:hint="default" w:ascii="Times New Roman" w:hAnsi="Times New Roman" w:cs="Times New Roman"/>
              </w:rPr>
              <w:t>Trojan</w:t>
            </w:r>
          </w:p>
        </w:tc>
        <w:tc>
          <w:tcPr>
            <w:tcW w:w="3312" w:type="dxa"/>
          </w:tcPr>
          <w:p w14:paraId="17FCB534">
            <w:pPr>
              <w:spacing w:after="0" w:line="240" w:lineRule="auto"/>
              <w:rPr>
                <w:rFonts w:hint="default" w:ascii="Times New Roman" w:hAnsi="Times New Roman" w:cs="Times New Roman"/>
              </w:rPr>
            </w:pPr>
            <w:r>
              <w:rPr>
                <w:rFonts w:hint="default" w:ascii="Times New Roman" w:hAnsi="Times New Roman" w:cs="Times New Roman"/>
              </w:rPr>
              <w:t>Malicious program disguised as legitimate software</w:t>
            </w:r>
          </w:p>
        </w:tc>
        <w:tc>
          <w:tcPr>
            <w:tcW w:w="3312" w:type="dxa"/>
          </w:tcPr>
          <w:p w14:paraId="147F6E5F">
            <w:pPr>
              <w:spacing w:after="0" w:line="240" w:lineRule="auto"/>
              <w:rPr>
                <w:rFonts w:hint="default" w:ascii="Times New Roman" w:hAnsi="Times New Roman" w:cs="Times New Roman"/>
              </w:rPr>
            </w:pPr>
            <w:r>
              <w:rPr>
                <w:rFonts w:hint="default" w:ascii="Times New Roman" w:hAnsi="Times New Roman" w:cs="Times New Roman"/>
              </w:rPr>
              <w:t>User execution/interaction and suspicious process behavior</w:t>
            </w:r>
          </w:p>
        </w:tc>
      </w:tr>
    </w:tbl>
    <w:p w14:paraId="1F5D2DA3">
      <w:pPr>
        <w:pStyle w:val="3"/>
        <w:rPr>
          <w:rFonts w:hint="default" w:ascii="Times New Roman" w:hAnsi="Times New Roman" w:cs="Times New Roman"/>
        </w:rPr>
      </w:pPr>
      <w:r>
        <w:rPr>
          <w:rFonts w:hint="default" w:ascii="Times New Roman" w:hAnsi="Times New Roman" w:cs="Times New Roman"/>
        </w:rPr>
        <w:t>Algorithm Flow</w:t>
      </w:r>
    </w:p>
    <w:p w14:paraId="0D18C202">
      <w:pPr>
        <w:rPr>
          <w:rFonts w:hint="default" w:ascii="Times New Roman" w:hAnsi="Times New Roman" w:cs="Times New Roman"/>
        </w:rPr>
      </w:pPr>
      <w:r>
        <w:rPr>
          <w:rFonts w:hint="default" w:ascii="Times New Roman" w:hAnsi="Times New Roman" w:cs="Times New Roman"/>
        </w:rPr>
        <w:t>Monitor Activity → Collect Behavior → Analyze Propagation → Analyze File Changes → Check User Interaction → Classify Malware → Apply Response → Log Incident</w:t>
      </w:r>
    </w:p>
    <w:p w14:paraId="7E8479B2">
      <w:pPr>
        <w:pStyle w:val="3"/>
        <w:rPr>
          <w:rFonts w:hint="default" w:ascii="Times New Roman" w:hAnsi="Times New Roman" w:cs="Times New Roman"/>
        </w:rPr>
      </w:pPr>
      <w:r>
        <w:rPr>
          <w:rFonts w:hint="default" w:ascii="Times New Roman" w:hAnsi="Times New Roman" w:cs="Times New Roman"/>
        </w:rPr>
        <w:t>Expected Result</w:t>
      </w:r>
    </w:p>
    <w:p w14:paraId="573BC04E">
      <w:pPr>
        <w:rPr>
          <w:rFonts w:hint="default" w:ascii="Times New Roman" w:hAnsi="Times New Roman" w:cs="Times New Roman"/>
        </w:rPr>
      </w:pPr>
      <w:r>
        <w:rPr>
          <w:rFonts w:hint="default" w:ascii="Times New Roman" w:hAnsi="Times New Roman" w:cs="Times New Roman"/>
        </w:rPr>
        <w:t>The algorithm continuously monitors system behavior and assigns a classification based on observable indicators. Virus behavior results in file quarantine and scanning, worm behavior results in network isolation and connection blocking, and Trojan behavior results in process termination and file quarantine.</w:t>
      </w:r>
    </w:p>
    <w:p w14:paraId="62F8BD12">
      <w:pPr>
        <w:pStyle w:val="3"/>
        <w:rPr>
          <w:rFonts w:hint="default" w:ascii="Times New Roman" w:hAnsi="Times New Roman" w:cs="Times New Roman"/>
        </w:rPr>
      </w:pPr>
      <w:r>
        <w:rPr>
          <w:rFonts w:hint="default" w:ascii="Times New Roman" w:hAnsi="Times New Roman" w:cs="Times New Roman"/>
        </w:rPr>
        <w:t>Conclusion</w:t>
      </w:r>
    </w:p>
    <w:p w14:paraId="36A5EEC3">
      <w:pPr>
        <w:rPr>
          <w:rFonts w:hint="default" w:ascii="Times New Roman" w:hAnsi="Times New Roman" w:cs="Times New Roman"/>
        </w:rPr>
      </w:pPr>
      <w:r>
        <w:rPr>
          <w:rFonts w:hint="default" w:ascii="Times New Roman" w:hAnsi="Times New Roman" w:cs="Times New Roman"/>
        </w:rPr>
        <w:t>The two pseudocode algorithms provide a simple algorithmic representation of secure communication and malware detection. The TLS algorithm focuses on authentication, session-key establishment, and encrypted communication, while the malware algorithm focuses on behavioral indicators and appropriate containment actions.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BA5CA">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5F2B83"/>
    <w:rsid w:val="53FE4A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637</Words>
  <Characters>4371</Characters>
  <Lines>0</Lines>
  <Paragraphs>0</Paragraphs>
  <TotalTime>1</TotalTime>
  <ScaleCrop>false</ScaleCrop>
  <LinksUpToDate>false</LinksUpToDate>
  <CharactersWithSpaces>5777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Bachali Varunkumar</cp:lastModifiedBy>
  <dcterms:modified xsi:type="dcterms:W3CDTF">2026-08-24T04:20:37Z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eyJoZGlkIjoiMDljYzUzMWQ4OWI0YzBkYjYzMDRhZTY5ZjZkYmFmYTgiLCJ1c2VySWQiOiI1Njc0NjE1MDEzNjcifQ==</vt:lpwstr>
  </property>
  <property fmtid="{D5CDD505-2E9C-101B-9397-08002B2CF9AE}" pid="3" name="KSOProductBuildVer">
    <vt:lpwstr>1033-12.1.0.28032</vt:lpwstr>
  </property>
  <property fmtid="{D5CDD505-2E9C-101B-9397-08002B2CF9AE}" pid="4" name="ICV">
    <vt:lpwstr>C65C93EDE64543BAA7849666328DAB9F_13</vt:lpwstr>
  </property>
</Properties>
</file>